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???????" w:hAnsi="???????" w:eastAsia="???????"/>
          <w:sz w:val="44"/>
        </w:rPr>
        <w:t>{{ report_month_label }}{{ street_name }}??????????????</w:t>
      </w:r>
    </w:p>
    <w:p>
      <w:pPr>
        <w:jc w:val="center"/>
      </w:pPr>
      <w:r>
        <w:rPr>
          <w:rFonts w:ascii="???????" w:hAnsi="???????" w:eastAsia="???????"/>
          <w:sz w:val="44"/>
        </w:rPr>
        <w:t>????</w:t>
      </w:r>
    </w:p>
    <w:p>
      <w:pPr>
        <w:jc w:val="left"/>
      </w:pPr>
      <w:r>
        <w:rPr>
          <w:rFonts w:ascii="??" w:hAnsi="??" w:eastAsia="??"/>
          <w:sz w:val="32"/>
        </w:rPr>
        <w:t>?????????</w:t>
      </w:r>
    </w:p>
    <w:p>
      <w:pPr>
        <w:jc w:val="left"/>
      </w:pPr>
      <w:r>
        <w:rPr>
          <w:rFonts w:ascii="??_GB2312" w:hAnsi="??_GB2312" w:eastAsia="??_GB2312"/>
          <w:sz w:val="32"/>
        </w:rPr>
        <w:t>?????????</w:t>
      </w:r>
    </w:p>
    <w:p>
      <w:pPr>
        <w:jc w:val="left"/>
      </w:pPr>
      <w:r>
        <w:rPr>
          <w:rFonts w:ascii="??_GB2312" w:hAnsi="??_GB2312" w:eastAsia="??_GB2312"/>
          <w:sz w:val="32"/>
        </w:rPr>
        <w:t>{{ normal_management.problem_discovery.period_text }}</w:t>
      </w:r>
    </w:p>
    <w:p>
      <w:pPr>
        <w:jc w:val="left"/>
      </w:pPr>
      <w:r>
        <w:rPr>
          <w:rFonts w:ascii="??_GB2312" w:hAnsi="??_GB2312" w:eastAsia="??_GB2312"/>
          <w:sz w:val="32"/>
        </w:rPr>
        <w:t>{{ normal_management.problem_discovery.month_text }}</w:t>
      </w:r>
    </w:p>
    <w:p>
      <w:pPr>
        <w:jc w:val="left"/>
      </w:pPr>
      <w:r>
        <w:rPr>
          <w:rFonts w:ascii="??_GB2312" w:hAnsi="??_GB2312" w:eastAsia="??_GB2312"/>
          <w:sz w:val="32"/>
        </w:rPr>
        <w:t>{{ normal_management.problem_discovery.public_area_text }}</w:t>
      </w:r>
    </w:p>
    <w:p>
      <w:pPr>
        <w:jc w:val="left"/>
      </w:pPr>
      <w:r>
        <w:rPr>
          <w:rFonts w:ascii="??_GB2312" w:hAnsi="??_GB2312" w:eastAsia="??_GB2312"/>
          <w:sz w:val="32"/>
        </w:rPr>
        <w:t>{{ normal_management.problem_discovery.community_area_text }}</w:t>
      </w:r>
    </w:p>
    <w:p>
      <w:pPr>
        <w:jc w:val="left"/>
      </w:pPr>
      <w:r>
        <w:rPr>
          <w:rFonts w:ascii="??_GB2312" w:hAnsi="??_GB2312" w:eastAsia="??_GB2312"/>
          <w:sz w:val="32"/>
        </w:rPr>
        <w:t>{{ normal_management.problem_discovery.table1_title }}</w:t>
      </w:r>
    </w:p>
    <w:p>
      <w:pPr>
        <w:jc w:val="left"/>
      </w:pPr>
      <w:r>
        <w:rPr>
          <w:rFonts w:ascii="??_GB2312" w:hAnsi="??_GB2312" w:eastAsia="??_GB2312"/>
          <w:sz w:val="32"/>
        </w:rPr>
        <w:t>?????????</w:t>
      </w:r>
    </w:p>
    <w:p>
      <w:pPr>
        <w:jc w:val="left"/>
      </w:pPr>
      <w:r>
        <w:rPr>
          <w:rFonts w:ascii="??_GB2312" w:hAnsi="??_GB2312" w:eastAsia="??_GB2312"/>
          <w:sz w:val="32"/>
        </w:rPr>
        <w:t>{{ normal_management.resolution.text }}</w:t>
      </w:r>
    </w:p>
    <w:p>
      <w:pPr>
        <w:jc w:val="left"/>
      </w:pPr>
      <w:r>
        <w:rPr>
          <w:rFonts w:ascii="??_GB2312" w:hAnsi="??_GB2312" w:eastAsia="??_GB2312"/>
          <w:sz w:val="32"/>
        </w:rPr>
        <w:t>{{ normal_management.resolution.table2_title }}</w:t>
      </w:r>
    </w:p>
    <w:p>
      <w:pPr>
        <w:jc w:val="left"/>
      </w:pPr>
      <w:r>
        <w:rPr>
          <w:rFonts w:ascii="??_GB2312" w:hAnsi="??_GB2312" w:eastAsia="??_GB2312"/>
          <w:sz w:val="32"/>
        </w:rPr>
        <w:t>???????????</w:t>
      </w:r>
    </w:p>
    <w:p>
      <w:pPr>
        <w:jc w:val="left"/>
      </w:pPr>
      <w:r>
        <w:rPr>
          <w:rFonts w:ascii="??_GB2312" w:hAnsi="??_GB2312" w:eastAsia="??_GB2312"/>
          <w:sz w:val="32"/>
        </w:rPr>
        <w:t>{{ normal_management.cleaning.text }}</w:t>
      </w:r>
    </w:p>
    <w:p>
      <w:pPr>
        <w:jc w:val="left"/>
      </w:pPr>
      <w:r>
        <w:rPr>
          <w:rFonts w:ascii="??" w:hAnsi="??" w:eastAsia="??"/>
          <w:sz w:val="32"/>
        </w:rPr>
        <w:t>??????</w:t>
      </w:r>
    </w:p>
    <w:p>
      <w:pPr>
        <w:jc w:val="left"/>
      </w:pPr>
      <w:r>
        <w:rPr>
          <w:rFonts w:ascii="??_GB2312" w:hAnsi="??_GB2312" w:eastAsia="??_GB2312"/>
          <w:sz w:val="32"/>
        </w:rPr>
        <w:t>????????????</w:t>
      </w:r>
    </w:p>
    <w:p>
      <w:pPr>
        <w:jc w:val="left"/>
      </w:pPr>
      <w:r>
        <w:rPr>
          <w:rFonts w:ascii="??_GB2312" w:hAnsi="??_GB2312" w:eastAsia="??_GB2312"/>
          <w:sz w:val="32"/>
        </w:rPr>
        <w:t>{{ waste_management.city_check_text }}</w:t>
      </w:r>
    </w:p>
    <w:p>
      <w:pPr>
        <w:jc w:val="left"/>
      </w:pPr>
      <w:r>
        <w:rPr>
          <w:rFonts w:ascii="??_GB2312" w:hAnsi="??_GB2312" w:eastAsia="??_GB2312"/>
          <w:sz w:val="32"/>
        </w:rPr>
        <w:t>{{ waste_management.district_check_text }}</w:t>
      </w:r>
    </w:p>
    <w:p>
      <w:pPr>
        <w:jc w:val="left"/>
      </w:pPr>
      <w:r>
        <w:rPr>
          <w:rFonts w:ascii="??_GB2312" w:hAnsi="??_GB2312" w:eastAsia="??_GB2312"/>
          <w:sz w:val="32"/>
        </w:rPr>
        <w:t>??????????</w:t>
      </w:r>
    </w:p>
    <w:p>
      <w:pPr>
        <w:jc w:val="left"/>
      </w:pPr>
      <w:r>
        <w:rPr>
          <w:rFonts w:ascii="??_GB2312" w:hAnsi="??_GB2312" w:eastAsia="??_GB2312"/>
          <w:sz w:val="32"/>
        </w:rPr>
        <w:t>{{ waste_management.small_satellite_text }}</w:t>
      </w:r>
    </w:p>
    <w:p>
      <w:pPr>
        <w:jc w:val="left"/>
      </w:pPr>
      <w:r>
        <w:rPr>
          <w:rFonts w:ascii="??_GB2312" w:hAnsi="??_GB2312" w:eastAsia="??_GB2312"/>
          <w:sz w:val="32"/>
        </w:rPr>
        <w:t>???????????</w:t>
      </w:r>
    </w:p>
    <w:p>
      <w:pPr>
        <w:jc w:val="left"/>
      </w:pPr>
      <w:r>
        <w:rPr>
          <w:rFonts w:ascii="??_GB2312" w:hAnsi="??_GB2312" w:eastAsia="??_GB2312"/>
          <w:sz w:val="32"/>
        </w:rPr>
        <w:t>{{ waste_management.construction_waste_text }}</w:t>
      </w:r>
    </w:p>
    <w:p>
      <w:pPr>
        <w:jc w:val="left"/>
      </w:pPr>
      <w:r>
        <w:rPr>
          <w:rFonts w:ascii="??" w:hAnsi="??" w:eastAsia="??"/>
          <w:sz w:val="32"/>
        </w:rPr>
        <w:t>????????</w:t>
      </w:r>
    </w:p>
    <w:p>
      <w:pPr>
        <w:jc w:val="left"/>
      </w:pPr>
      <w:r>
        <w:rPr>
          <w:rFonts w:ascii="??_GB2312" w:hAnsi="??_GB2312" w:eastAsia="??_GB2312"/>
          <w:sz w:val="32"/>
        </w:rPr>
        <w:t>{{ city_furniture.text }}</w:t>
      </w:r>
    </w:p>
    <w:p>
      <w:pPr>
        <w:jc w:val="left"/>
      </w:pPr>
      <w:r>
        <w:rPr>
          <w:rFonts w:ascii="??" w:hAnsi="??" w:eastAsia="??"/>
          <w:sz w:val="32"/>
        </w:rPr>
        <w:t>????????</w:t>
      </w:r>
    </w:p>
    <w:p>
      <w:pPr>
        <w:jc w:val="left"/>
      </w:pPr>
      <w:r>
        <w:rPr>
          <w:rFonts w:ascii="??_GB2312" w:hAnsi="??_GB2312" w:eastAsia="??_GB2312"/>
          <w:sz w:val="32"/>
        </w:rPr>
        <w:t>{{ backstreets.text }}</w:t>
      </w:r>
    </w:p>
    <w:p>
      <w:pPr>
        <w:jc w:val="left"/>
      </w:pPr>
      <w:r>
        <w:rPr>
          <w:rFonts w:ascii="??" w:hAnsi="??" w:eastAsia="??"/>
          <w:sz w:val="32"/>
        </w:rPr>
        <w:t>??????</w:t>
      </w:r>
    </w:p>
    <w:p>
      <w:pPr>
        <w:jc w:val="left"/>
      </w:pPr>
      <w:r>
        <w:rPr>
          <w:rFonts w:ascii="??_GB2312" w:hAnsi="??_GB2312" w:eastAsia="??_GB2312"/>
          <w:sz w:val="32"/>
        </w:rPr>
        <w:t>{{ grid_management.text }}</w:t>
      </w:r>
    </w:p>
    <w:p>
      <w:pPr>
        <w:jc w:val="left"/>
      </w:pPr>
      <w:r>
        <w:rPr>
          <w:rFonts w:ascii="??" w:hAnsi="??" w:eastAsia="??"/>
          <w:sz w:val="32"/>
        </w:rPr>
        <w:t>??????</w:t>
      </w:r>
    </w:p>
    <w:p>
      <w:pPr>
        <w:jc w:val="left"/>
      </w:pPr>
      <w:r>
        <w:rPr>
          <w:rFonts w:ascii="??_GB2312" w:hAnsi="??_GB2312" w:eastAsia="??_GB2312"/>
          <w:sz w:val="32"/>
        </w:rPr>
        <w:t>{{ law_enforcement.appeal_text }}</w:t>
      </w:r>
    </w:p>
    <w:p>
      <w:pPr>
        <w:jc w:val="left"/>
      </w:pPr>
      <w:r>
        <w:rPr>
          <w:rFonts w:ascii="??_GB2312" w:hAnsi="??_GB2312" w:eastAsia="??_GB2312"/>
          <w:sz w:val="32"/>
        </w:rPr>
        <w:t>{{ law_enforcement.key_assignment_text }}</w:t>
      </w:r>
    </w:p>
    <w:p>
      <w:pPr>
        <w:jc w:val="left"/>
      </w:pPr>
      <w:r>
        <w:rPr>
          <w:rFonts w:ascii="??" w:hAnsi="??" w:eastAsia="??"/>
          <w:sz w:val="32"/>
        </w:rPr>
        <w:t>??????</w:t>
      </w:r>
    </w:p>
    <w:p>
      <w:pPr>
        <w:jc w:val="left"/>
      </w:pPr>
      <w:r>
        <w:rPr>
          <w:rFonts w:ascii="??_GB2312" w:hAnsi="??_GB2312" w:eastAsia="??_GB2312"/>
          <w:sz w:val="32"/>
        </w:rPr>
        <w:t>{% for suggestion in suggestions %}</w:t>
      </w:r>
    </w:p>
    <w:p>
      <w:pPr>
        <w:jc w:val="left"/>
      </w:pPr>
      <w:r>
        <w:rPr>
          <w:rFonts w:ascii="??_GB2312" w:hAnsi="??_GB2312" w:eastAsia="??_GB2312"/>
          <w:sz w:val="32"/>
        </w:rPr>
        <w:t>{{ suggestion.number }}. {{ suggestion.title }}</w:t>
      </w:r>
    </w:p>
    <w:p>
      <w:pPr>
        <w:jc w:val="left"/>
      </w:pPr>
      <w:r>
        <w:rPr>
          <w:rFonts w:ascii="??_GB2312" w:hAnsi="??_GB2312" w:eastAsia="??_GB2312"/>
          <w:sz w:val="32"/>
        </w:rPr>
        <w:t>{{ suggestion.body }}</w:t>
      </w:r>
    </w:p>
    <w:p>
      <w:pPr>
        <w:jc w:val="left"/>
      </w:pPr>
      <w:r>
        <w:rPr>
          <w:rFonts w:ascii="??_GB2312" w:hAnsi="??_GB2312" w:eastAsia="??_GB2312"/>
          <w:sz w:val="32"/>
        </w:rPr>
        <w:t>{% endfor %}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0D5CFF"/>
    <w:rsid w:val="2D266A1B"/>
    <w:rsid w:val="5BEC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spacing w:after="0" w:line="360" w:lineRule="auto"/>
    </w:pPr>
    <w:rPr>
      <w:rFonts w:ascii="Times New Roman" w:hAnsi="Times New Roman" w:eastAsia="仿宋_GB2312" w:cstheme="minorBidi"/>
      <w:sz w:val="24"/>
      <w:szCs w:val="22"/>
      <w:lang w:val="en-US" w:eastAsia="en-US" w:bidi="ar-SA"/>
    </w:rPr>
  </w:style>
  <w:style w:type="paragraph" w:styleId="4">
    <w:name w:val="heading 1"/>
    <w:basedOn w:val="1"/>
    <w:next w:val="1"/>
    <w:link w:val="138"/>
    <w:qFormat/>
    <w:uiPriority w:val="9"/>
    <w:pPr>
      <w:keepNext/>
      <w:keepLines/>
      <w:spacing w:before="160" w:after="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5">
    <w:name w:val="heading 2"/>
    <w:basedOn w:val="1"/>
    <w:next w:val="1"/>
    <w:link w:val="139"/>
    <w:unhideWhenUsed/>
    <w:qFormat/>
    <w:uiPriority w:val="9"/>
    <w:pPr>
      <w:keepNext/>
      <w:keepLines/>
      <w:spacing w:before="80" w:after="4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6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9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10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1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4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5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8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next w:val="1"/>
    <w:link w:val="144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6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20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8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3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7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8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1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2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4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355</Words>
  <Characters>1842</Characters>
  <Lines>0</Lines>
  <Paragraphs>0</Paragraphs>
  <TotalTime>1</TotalTime>
  <ScaleCrop>false</ScaleCrop>
  <LinksUpToDate>false</LinksUpToDate>
  <CharactersWithSpaces>1938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Huawei</cp:lastModifiedBy>
  <dcterms:modified xsi:type="dcterms:W3CDTF">2026-08-11T06:01:56Z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eyJoZGlkIjoiNGQyMmFiNjlmNGMyMTA2NWQ5YjliYzg2MWI0MzkzZDgiLCJ1c2VySWQiOiI4MzkwNjI3MzQifQ==</vt:lpwstr>
  </property>
  <property fmtid="{D5CDD505-2E9C-101B-9397-08002B2CF9AE}" pid="3" name="KSOProductBuildVer">
    <vt:lpwstr>2052-12.1.0.28022</vt:lpwstr>
  </property>
  <property fmtid="{D5CDD505-2E9C-101B-9397-08002B2CF9AE}" pid="4" name="ICV">
    <vt:lpwstr>DD079304E71A4727BE176FFED9EB5895_12</vt:lpwstr>
  </property>
</Properties>
</file>